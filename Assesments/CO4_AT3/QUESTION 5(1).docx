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D0A71">
      <w:pPr>
        <w:jc w:val="center"/>
      </w:pPr>
      <w:r>
        <w:rPr>
          <w:rFonts w:ascii="Times New Roman" w:hAnsi="Times New Roman"/>
          <w:b/>
          <w:sz w:val="28"/>
        </w:rPr>
        <w:t>Q5. Dijkstra – Navigation System</w:t>
      </w:r>
    </w:p>
    <w:p w14:paraId="170A80D0">
      <w:r>
        <w:rPr>
          <w:rFonts w:ascii="Times New Roman" w:hAnsi="Times New Roman"/>
          <w:b/>
          <w:sz w:val="24"/>
        </w:rPr>
        <w:t>AIM</w:t>
      </w:r>
    </w:p>
    <w:p w14:paraId="77538E0C">
      <w:pPr>
        <w:spacing w:after="120"/>
      </w:pPr>
      <w:r>
        <w:t>To implement Dijkstra’s Algorithm to find the shortest path between locations in a navigation system and analyze its time complexity.</w:t>
      </w:r>
    </w:p>
    <w:p w14:paraId="0596E885">
      <w:r>
        <w:rPr>
          <w:rFonts w:ascii="Times New Roman" w:hAnsi="Times New Roman"/>
          <w:b/>
          <w:sz w:val="24"/>
        </w:rPr>
        <w:t>ALGORITHM</w:t>
      </w:r>
    </w:p>
    <w:p w14:paraId="40E9A085">
      <w:pPr>
        <w:spacing w:after="120"/>
      </w:pPr>
      <w:r>
        <w:t>1. Represent locations as vertices and roads as weighted edges.</w:t>
      </w:r>
    </w:p>
    <w:p w14:paraId="72662042">
      <w:pPr>
        <w:spacing w:after="120"/>
      </w:pPr>
      <w:r>
        <w:t>2. Initialize the source distance as 0 and all other distances as infinity.</w:t>
      </w:r>
    </w:p>
    <w:p w14:paraId="2336FDDD">
      <w:pPr>
        <w:spacing w:after="120"/>
      </w:pPr>
      <w:r>
        <w:t>3. Insert the source vertex into a priority queue.</w:t>
      </w:r>
    </w:p>
    <w:p w14:paraId="6ADCD762">
      <w:pPr>
        <w:spacing w:after="120"/>
      </w:pPr>
      <w:r>
        <w:t>4. Remove the vertex having the minimum distance.</w:t>
      </w:r>
    </w:p>
    <w:p w14:paraId="769A02D1">
      <w:pPr>
        <w:spacing w:after="120"/>
      </w:pPr>
      <w:r>
        <w:t>5. Check all its adjacent vertices.</w:t>
      </w:r>
    </w:p>
    <w:p w14:paraId="3E863731">
      <w:pPr>
        <w:spacing w:after="120"/>
      </w:pPr>
      <w:r>
        <w:t>6. Update the distance if a shorter path is found.</w:t>
      </w:r>
    </w:p>
    <w:p w14:paraId="4E4DE29F">
      <w:pPr>
        <w:spacing w:after="120"/>
      </w:pPr>
      <w:r>
        <w:t>7. Insert the updated vertex into the priority queue.</w:t>
      </w:r>
    </w:p>
    <w:p w14:paraId="29000298">
      <w:pPr>
        <w:spacing w:after="120"/>
      </w:pPr>
      <w:r>
        <w:t>8. Repeat until all required vertices are processed.</w:t>
      </w:r>
    </w:p>
    <w:p w14:paraId="06F0731D">
      <w:pPr>
        <w:spacing w:after="120"/>
      </w:pPr>
      <w:r>
        <w:t>9. Display the shortest path and its distance.</w:t>
      </w:r>
    </w:p>
    <w:p w14:paraId="3FCF82E0">
      <w:r>
        <w:rPr>
          <w:rFonts w:ascii="Times New Roman" w:hAnsi="Times New Roman"/>
          <w:b/>
          <w:sz w:val="24"/>
        </w:rPr>
        <w:t>SAMPLE INPUT</w:t>
      </w:r>
    </w:p>
    <w:p w14:paraId="738062F2">
      <w:pPr>
        <w:spacing w:after="120"/>
      </w:pPr>
      <w:r>
        <w:t>Vertices = 4</w:t>
      </w:r>
    </w:p>
    <w:p w14:paraId="513CC67E">
      <w:pPr>
        <w:spacing w:after="120"/>
      </w:pPr>
      <w:r>
        <w:t>Edges:</w:t>
      </w:r>
    </w:p>
    <w:p w14:paraId="7A530028">
      <w:pPr>
        <w:spacing w:after="120"/>
      </w:pPr>
      <w:r>
        <w:t>A B 4</w:t>
      </w:r>
    </w:p>
    <w:p w14:paraId="6FB5E542">
      <w:pPr>
        <w:spacing w:after="120"/>
      </w:pPr>
      <w:r>
        <w:t>A C 2</w:t>
      </w:r>
    </w:p>
    <w:p w14:paraId="6A055A47">
      <w:pPr>
        <w:spacing w:after="120"/>
      </w:pPr>
      <w:r>
        <w:t>B D 5</w:t>
      </w:r>
    </w:p>
    <w:p w14:paraId="57FA48B6">
      <w:pPr>
        <w:spacing w:after="120"/>
      </w:pPr>
      <w:r>
        <w:t>C D 1</w:t>
      </w:r>
    </w:p>
    <w:p w14:paraId="1E580D76">
      <w:pPr>
        <w:spacing w:after="120"/>
      </w:pPr>
    </w:p>
    <w:p w14:paraId="430EFDF0">
      <w:pPr>
        <w:spacing w:after="120"/>
      </w:pPr>
      <w:r>
        <w:t>Source = A</w:t>
      </w:r>
    </w:p>
    <w:p w14:paraId="43FC7424">
      <w:pPr>
        <w:spacing w:after="120"/>
      </w:pPr>
      <w:r>
        <w:t>Destination = D</w:t>
      </w:r>
    </w:p>
    <w:p w14:paraId="4955FDF5">
      <w:pPr>
        <w:rPr>
          <w:rFonts w:ascii="Times New Roman" w:hAnsi="Times New Roman"/>
          <w:b/>
          <w:sz w:val="24"/>
        </w:rPr>
      </w:pPr>
    </w:p>
    <w:p w14:paraId="7C2E5657">
      <w:pPr>
        <w:rPr>
          <w:rFonts w:ascii="Times New Roman" w:hAnsi="Times New Roman"/>
          <w:b/>
          <w:sz w:val="24"/>
        </w:rPr>
      </w:pPr>
    </w:p>
    <w:p w14:paraId="442BD3B0">
      <w:pPr>
        <w:rPr>
          <w:rFonts w:ascii="Times New Roman" w:hAnsi="Times New Roman"/>
          <w:b/>
          <w:sz w:val="24"/>
        </w:rPr>
      </w:pPr>
    </w:p>
    <w:p w14:paraId="7AE86E38">
      <w:pPr>
        <w:rPr>
          <w:rFonts w:ascii="Times New Roman" w:hAnsi="Times New Roman"/>
          <w:b/>
          <w:sz w:val="24"/>
        </w:rPr>
      </w:pPr>
    </w:p>
    <w:p w14:paraId="4E4E6742">
      <w:pPr>
        <w:rPr>
          <w:rFonts w:ascii="Times New Roman" w:hAnsi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</w:rPr>
        <w:t>SAMPLE OUTPUT</w:t>
      </w:r>
    </w:p>
    <w:p w14:paraId="75933173">
      <w:pPr>
        <w:rPr>
          <w:rFonts w:ascii="Times New Roman" w:hAnsi="Times New Roman"/>
          <w:b/>
          <w:sz w:val="24"/>
        </w:rPr>
      </w:pPr>
      <w:r>
        <w:drawing>
          <wp:inline distT="0" distB="0" distL="114300" distR="114300">
            <wp:extent cx="4273550" cy="2635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3782">
      <w:pPr>
        <w:spacing w:after="120"/>
      </w:pPr>
      <w:r>
        <w:t>Shortest Path: A -&gt; C -&gt; D</w:t>
      </w:r>
    </w:p>
    <w:p w14:paraId="64D603AC">
      <w:pPr>
        <w:spacing w:after="120"/>
      </w:pPr>
      <w:r>
        <w:t>Shortest Distance: 3</w:t>
      </w:r>
    </w:p>
    <w:p w14:paraId="118BEAFA">
      <w:r>
        <w:rPr>
          <w:rFonts w:ascii="Times New Roman" w:hAnsi="Times New Roman"/>
          <w:b/>
          <w:sz w:val="24"/>
        </w:rPr>
        <w:t>TIME COMPLEXITY ANALYSIS</w:t>
      </w:r>
    </w:p>
    <w:p w14:paraId="00F1AC54">
      <w:pPr>
        <w:spacing w:after="120"/>
      </w:pPr>
      <w:r>
        <w:t>For Dijkstra’s Algorithm:</w:t>
      </w:r>
    </w:p>
    <w:p w14:paraId="29965104">
      <w:pPr>
        <w:spacing w:after="120"/>
      </w:pPr>
    </w:p>
    <w:p w14:paraId="15B58436">
      <w:pPr>
        <w:spacing w:after="120"/>
      </w:pPr>
      <w:r>
        <w:t>• Using adjacency matrix: O(V²)</w:t>
      </w:r>
    </w:p>
    <w:p w14:paraId="134734D9">
      <w:pPr>
        <w:spacing w:after="120"/>
      </w:pPr>
      <w:r>
        <w:t>• Using adjacency list + priority queue: O((V + E) log V)</w:t>
      </w:r>
    </w:p>
    <w:p w14:paraId="5F42105B">
      <w:pPr>
        <w:spacing w:after="120"/>
      </w:pPr>
      <w:r>
        <w:t>• Using Fibonacci heap: O(E + V log V)</w:t>
      </w:r>
    </w:p>
    <w:p w14:paraId="58E702FC">
      <w:pPr>
        <w:spacing w:after="120"/>
      </w:pPr>
    </w:p>
    <w:p w14:paraId="4972AABB">
      <w:pPr>
        <w:spacing w:after="120"/>
      </w:pPr>
      <w:r>
        <w:t>Where:</w:t>
      </w:r>
    </w:p>
    <w:p w14:paraId="1A34B6ED">
      <w:pPr>
        <w:spacing w:after="120"/>
      </w:pPr>
      <w:r>
        <w:t>V = number of vertices</w:t>
      </w:r>
    </w:p>
    <w:p w14:paraId="67398EC1">
      <w:pPr>
        <w:spacing w:after="120"/>
      </w:pPr>
      <w:r>
        <w:t>E = number of edges</w:t>
      </w:r>
    </w:p>
    <w:p w14:paraId="413EC1AB">
      <w:pPr>
        <w:spacing w:after="120"/>
      </w:pPr>
    </w:p>
    <w:p w14:paraId="17F8E1B0">
      <w:pPr>
        <w:spacing w:after="120"/>
      </w:pPr>
      <w:r>
        <w:t>For navigation systems, adjacency list with a priority queue is preferred because it provides efficient shortest-path computation for large graphs.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2A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980</Characters>
  <Lines>0</Lines>
  <Paragraphs>0</Paragraphs>
  <TotalTime>1</TotalTime>
  <ScaleCrop>false</ScaleCrop>
  <LinksUpToDate>false</LinksUpToDate>
  <CharactersWithSpaces>1153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WPS_1774637040</cp:lastModifiedBy>
  <dcterms:modified xsi:type="dcterms:W3CDTF">2026-08-29T17:19:30Z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eyJoZGlkIjoiZGE3Y2I3OTRlNTA1NjUwZGY1NGI3NTM4NWZhMGI4N2IiLCJ1c2VySWQiOiI1NDk3NTc5NTk3MzgifQ==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ED413F3918DF48E8B869051B88DF0BB5_13</vt:lpwstr>
  </property>
</Properties>
</file>
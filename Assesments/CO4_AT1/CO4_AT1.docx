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7630E0">
      <w:pPr>
        <w:jc w:val="center"/>
        <w:rPr>
          <w:sz w:val="24"/>
          <w:szCs w:val="24"/>
        </w:rPr>
      </w:pPr>
      <w:r>
        <w:rPr>
          <w:b/>
          <w:sz w:val="24"/>
          <w:szCs w:val="24"/>
        </w:rPr>
        <w:t>Q5. Optimal Binary Search Tree (OBST) Report</w:t>
      </w:r>
    </w:p>
    <w:p w14:paraId="1609AFF0">
      <w:pPr>
        <w:spacing w:before="160"/>
        <w:rPr>
          <w:sz w:val="24"/>
          <w:szCs w:val="24"/>
        </w:rPr>
      </w:pPr>
      <w:r>
        <w:rPr>
          <w:b/>
          <w:sz w:val="24"/>
          <w:szCs w:val="24"/>
        </w:rPr>
        <w:t>1. Aim</w:t>
      </w:r>
    </w:p>
    <w:p w14:paraId="1F5A523C">
      <w:pPr>
        <w:spacing w:after="60"/>
        <w:rPr>
          <w:sz w:val="24"/>
          <w:szCs w:val="24"/>
        </w:rPr>
      </w:pPr>
      <w:r>
        <w:rPr>
          <w:sz w:val="24"/>
          <w:szCs w:val="24"/>
        </w:rPr>
        <w:t>To construct an Optimal Binary Search Tree (OBST) using Dynamic Programming by considering the access frequency of each key and finding a binary search tree with minimum expected search cost.</w:t>
      </w:r>
    </w:p>
    <w:p w14:paraId="3DA73BE4">
      <w:pPr>
        <w:spacing w:before="160"/>
        <w:rPr>
          <w:sz w:val="24"/>
          <w:szCs w:val="24"/>
        </w:rPr>
      </w:pPr>
      <w:r>
        <w:rPr>
          <w:b/>
          <w:sz w:val="24"/>
          <w:szCs w:val="24"/>
        </w:rPr>
        <w:t>2. Introduction</w:t>
      </w:r>
    </w:p>
    <w:p w14:paraId="39776E4C">
      <w:pPr>
        <w:spacing w:after="60"/>
        <w:rPr>
          <w:sz w:val="24"/>
          <w:szCs w:val="24"/>
        </w:rPr>
      </w:pPr>
      <w:r>
        <w:rPr>
          <w:sz w:val="24"/>
          <w:szCs w:val="24"/>
        </w:rPr>
        <w:t>An Optimal Binary Search Tree is a Binary Search Tree in which the arrangement of keys is selected based on their access frequencies. Frequently searched keys are placed closer to the root to reduce the overall search cost. The OBST problem uses Dynamic Programming to examine different possible roots and determine the arrangement that produces the minimum total search cost.</w:t>
      </w:r>
    </w:p>
    <w:p w14:paraId="31E478F8">
      <w:pPr>
        <w:spacing w:before="160"/>
        <w:rPr>
          <w:sz w:val="24"/>
          <w:szCs w:val="24"/>
        </w:rPr>
      </w:pPr>
      <w:r>
        <w:rPr>
          <w:b/>
          <w:sz w:val="24"/>
          <w:szCs w:val="24"/>
        </w:rPr>
        <w:t>3. Problem Description</w:t>
      </w:r>
    </w:p>
    <w:p w14:paraId="0496DB20">
      <w:pPr>
        <w:spacing w:after="60"/>
        <w:rPr>
          <w:sz w:val="24"/>
          <w:szCs w:val="24"/>
        </w:rPr>
      </w:pPr>
      <w:r>
        <w:rPr>
          <w:sz w:val="24"/>
          <w:szCs w:val="24"/>
        </w:rPr>
        <w:t>Given a set of sorted keys and their corresponding access frequencies, construct a Binary Search Tree such that the total expected search cost is minimum.</w:t>
      </w:r>
    </w:p>
    <w:p w14:paraId="10300F82">
      <w:pPr>
        <w:spacing w:after="60"/>
        <w:rPr>
          <w:sz w:val="24"/>
          <w:szCs w:val="24"/>
        </w:rPr>
      </w:pPr>
    </w:p>
    <w:p w14:paraId="4020B2CA">
      <w:pPr>
        <w:spacing w:after="60"/>
        <w:rPr>
          <w:sz w:val="24"/>
          <w:szCs w:val="24"/>
        </w:rPr>
      </w:pPr>
      <w:r>
        <w:rPr>
          <w:sz w:val="24"/>
          <w:szCs w:val="24"/>
        </w:rPr>
        <w:t>For a key at depth d, its contribution to the search cost is:</w:t>
      </w:r>
    </w:p>
    <w:p w14:paraId="42F42CAC">
      <w:pPr>
        <w:spacing w:after="60"/>
        <w:rPr>
          <w:sz w:val="24"/>
          <w:szCs w:val="24"/>
        </w:rPr>
      </w:pPr>
      <w:r>
        <w:rPr>
          <w:sz w:val="24"/>
          <w:szCs w:val="24"/>
        </w:rPr>
        <w:t>Frequency × (Depth + 1)</w:t>
      </w:r>
    </w:p>
    <w:p w14:paraId="4B21CBCF">
      <w:pPr>
        <w:spacing w:after="60"/>
        <w:rPr>
          <w:sz w:val="24"/>
          <w:szCs w:val="24"/>
        </w:rPr>
      </w:pPr>
    </w:p>
    <w:p w14:paraId="31CCBBAA">
      <w:pPr>
        <w:spacing w:after="60"/>
        <w:rPr>
          <w:sz w:val="24"/>
          <w:szCs w:val="24"/>
        </w:rPr>
      </w:pPr>
      <w:r>
        <w:rPr>
          <w:sz w:val="24"/>
          <w:szCs w:val="24"/>
        </w:rPr>
        <w:t>Therefore, the objective is to minimize:</w:t>
      </w:r>
    </w:p>
    <w:p w14:paraId="0D3F748A">
      <w:pPr>
        <w:spacing w:after="60"/>
        <w:rPr>
          <w:sz w:val="24"/>
          <w:szCs w:val="24"/>
        </w:rPr>
      </w:pPr>
      <w:r>
        <w:rPr>
          <w:sz w:val="24"/>
          <w:szCs w:val="24"/>
        </w:rPr>
        <w:t>Total Search Cost = Σ Frequency[i] × Level[i]</w:t>
      </w:r>
    </w:p>
    <w:p w14:paraId="20CBEDD1">
      <w:pPr>
        <w:spacing w:before="160"/>
        <w:rPr>
          <w:sz w:val="24"/>
          <w:szCs w:val="24"/>
        </w:rPr>
      </w:pPr>
      <w:r>
        <w:rPr>
          <w:b/>
          <w:sz w:val="24"/>
          <w:szCs w:val="24"/>
        </w:rPr>
        <w:t>4. Given Input</w:t>
      </w:r>
    </w:p>
    <w:p w14:paraId="7513F2A1">
      <w:pPr>
        <w:spacing w:after="60"/>
        <w:rPr>
          <w:sz w:val="24"/>
          <w:szCs w:val="24"/>
        </w:rPr>
      </w:pPr>
      <w:r>
        <w:rPr>
          <w:sz w:val="24"/>
          <w:szCs w:val="24"/>
        </w:rPr>
        <w:t>n = 3</w:t>
      </w:r>
    </w:p>
    <w:p w14:paraId="181767F9">
      <w:pPr>
        <w:spacing w:after="60"/>
        <w:rPr>
          <w:sz w:val="24"/>
          <w:szCs w:val="24"/>
        </w:rPr>
      </w:pPr>
      <w:r>
        <w:rPr>
          <w:sz w:val="24"/>
          <w:szCs w:val="24"/>
        </w:rPr>
        <w:t>Keys  = 10  12  20</w:t>
      </w:r>
    </w:p>
    <w:p w14:paraId="21EE7B5F">
      <w:pPr>
        <w:spacing w:after="60"/>
        <w:rPr>
          <w:sz w:val="24"/>
          <w:szCs w:val="24"/>
        </w:rPr>
      </w:pPr>
      <w:r>
        <w:rPr>
          <w:sz w:val="24"/>
          <w:szCs w:val="24"/>
        </w:rPr>
        <w:t>Freq  = 34  8   50</w:t>
      </w:r>
    </w:p>
    <w:p w14:paraId="1466399B">
      <w:pPr>
        <w:spacing w:after="60"/>
        <w:rPr>
          <w:sz w:val="24"/>
          <w:szCs w:val="24"/>
        </w:rPr>
      </w:pPr>
    </w:p>
    <w:p w14:paraId="45776F8D">
      <w:pPr>
        <w:spacing w:after="60"/>
        <w:rPr>
          <w:sz w:val="24"/>
          <w:szCs w:val="24"/>
        </w:rPr>
      </w:pPr>
      <w:r>
        <w:rPr>
          <w:sz w:val="24"/>
          <w:szCs w:val="24"/>
        </w:rPr>
        <w:t>Key 10 has frequency 34, key 12 has frequency 8, and key 20 has frequency 50. Since key 20 has the highest frequency, it is advantageous to place it close to the root.</w:t>
      </w:r>
    </w:p>
    <w:p w14:paraId="35B937F1">
      <w:pPr>
        <w:spacing w:before="160"/>
        <w:rPr>
          <w:sz w:val="24"/>
          <w:szCs w:val="24"/>
        </w:rPr>
      </w:pPr>
      <w:r>
        <w:rPr>
          <w:b/>
          <w:sz w:val="24"/>
          <w:szCs w:val="24"/>
        </w:rPr>
        <w:t>5. Dynamic Programming Approach</w:t>
      </w:r>
    </w:p>
    <w:p w14:paraId="093F6E1B">
      <w:pPr>
        <w:spacing w:after="60"/>
        <w:rPr>
          <w:sz w:val="24"/>
          <w:szCs w:val="24"/>
        </w:rPr>
      </w:pPr>
      <w:r>
        <w:rPr>
          <w:sz w:val="24"/>
          <w:szCs w:val="24"/>
        </w:rPr>
        <w:t>Let cost[i][j] represent the minimum cost of constructing an optimal binary search tree using keys from index i to j.</w:t>
      </w:r>
    </w:p>
    <w:p w14:paraId="50A4BB56">
      <w:pPr>
        <w:spacing w:after="60"/>
        <w:rPr>
          <w:sz w:val="24"/>
          <w:szCs w:val="24"/>
        </w:rPr>
      </w:pPr>
    </w:p>
    <w:p w14:paraId="4B64CEB6">
      <w:pPr>
        <w:spacing w:after="60"/>
        <w:rPr>
          <w:sz w:val="24"/>
          <w:szCs w:val="24"/>
        </w:rPr>
      </w:pPr>
      <w:r>
        <w:rPr>
          <w:sz w:val="24"/>
          <w:szCs w:val="24"/>
        </w:rPr>
        <w:t>For each possible root r, the keys before r form the left subtree and the keys after r form the right subtree.</w:t>
      </w:r>
    </w:p>
    <w:p w14:paraId="4C418EDA">
      <w:pPr>
        <w:spacing w:after="60"/>
        <w:rPr>
          <w:sz w:val="24"/>
          <w:szCs w:val="24"/>
        </w:rPr>
      </w:pPr>
    </w:p>
    <w:p w14:paraId="122A4A4F">
      <w:pPr>
        <w:spacing w:after="60"/>
        <w:rPr>
          <w:sz w:val="24"/>
          <w:szCs w:val="24"/>
        </w:rPr>
      </w:pPr>
      <w:r>
        <w:rPr>
          <w:sz w:val="24"/>
          <w:szCs w:val="24"/>
        </w:rPr>
        <w:t>Recurrence:</w:t>
      </w:r>
    </w:p>
    <w:p w14:paraId="4C8EC937">
      <w:pPr>
        <w:spacing w:after="60"/>
        <w:rPr>
          <w:sz w:val="24"/>
          <w:szCs w:val="24"/>
        </w:rPr>
      </w:pPr>
      <w:r>
        <w:rPr>
          <w:sz w:val="24"/>
          <w:szCs w:val="24"/>
        </w:rPr>
        <w:t>cost[i][j] = minimum { cost[i][r-1] + cost[r+1][j] + sum(freq[i...j]) }</w:t>
      </w:r>
    </w:p>
    <w:p w14:paraId="771C16CA">
      <w:pPr>
        <w:spacing w:after="60"/>
        <w:rPr>
          <w:sz w:val="24"/>
          <w:szCs w:val="24"/>
        </w:rPr>
      </w:pPr>
    </w:p>
    <w:p w14:paraId="027F90A1">
      <w:pPr>
        <w:spacing w:after="60"/>
        <w:rPr>
          <w:sz w:val="24"/>
          <w:szCs w:val="24"/>
        </w:rPr>
      </w:pPr>
      <w:r>
        <w:rPr>
          <w:sz w:val="24"/>
          <w:szCs w:val="24"/>
        </w:rPr>
        <w:t>The frequency sum is added because all nodes in the selected subtrees become one level deeper.</w:t>
      </w:r>
    </w:p>
    <w:p w14:paraId="3BE685A5">
      <w:pPr>
        <w:spacing w:before="160"/>
        <w:rPr>
          <w:sz w:val="24"/>
          <w:szCs w:val="24"/>
        </w:rPr>
      </w:pPr>
      <w:r>
        <w:rPr>
          <w:b/>
          <w:sz w:val="24"/>
          <w:szCs w:val="24"/>
        </w:rPr>
        <w:t>6. Pseudocode</w:t>
      </w:r>
    </w:p>
    <w:p w14:paraId="4F6577DF">
      <w:pPr>
        <w:spacing w:after="60"/>
        <w:rPr>
          <w:sz w:val="24"/>
          <w:szCs w:val="24"/>
        </w:rPr>
      </w:pPr>
      <w:r>
        <w:rPr>
          <w:sz w:val="24"/>
          <w:szCs w:val="24"/>
        </w:rPr>
        <w:t>OBST(keys, freq, n)</w:t>
      </w:r>
    </w:p>
    <w:p w14:paraId="44F30753">
      <w:pPr>
        <w:spacing w:after="60"/>
        <w:rPr>
          <w:sz w:val="24"/>
          <w:szCs w:val="24"/>
        </w:rPr>
      </w:pPr>
    </w:p>
    <w:p w14:paraId="34C588F5">
      <w:pPr>
        <w:spacing w:after="60"/>
        <w:rPr>
          <w:sz w:val="24"/>
          <w:szCs w:val="24"/>
        </w:rPr>
      </w:pPr>
      <w:r>
        <w:rPr>
          <w:sz w:val="24"/>
          <w:szCs w:val="24"/>
        </w:rPr>
        <w:t>1. Create a table cost[n][n].</w:t>
      </w:r>
    </w:p>
    <w:p w14:paraId="61380D5F">
      <w:pPr>
        <w:spacing w:after="60"/>
        <w:rPr>
          <w:sz w:val="24"/>
          <w:szCs w:val="24"/>
        </w:rPr>
      </w:pPr>
      <w:r>
        <w:rPr>
          <w:sz w:val="24"/>
          <w:szCs w:val="24"/>
        </w:rPr>
        <w:t>2. For i = 0 to n-1:</w:t>
      </w:r>
    </w:p>
    <w:p w14:paraId="2564A2AC">
      <w:pPr>
        <w:spacing w:after="60"/>
        <w:rPr>
          <w:sz w:val="24"/>
          <w:szCs w:val="24"/>
        </w:rPr>
      </w:pPr>
      <w:r>
        <w:rPr>
          <w:sz w:val="24"/>
          <w:szCs w:val="24"/>
        </w:rPr>
        <w:t xml:space="preserve">       cost[i][i] = freq[i]</w:t>
      </w:r>
    </w:p>
    <w:p w14:paraId="7F5C21E1">
      <w:pPr>
        <w:spacing w:after="60"/>
        <w:rPr>
          <w:sz w:val="24"/>
          <w:szCs w:val="24"/>
        </w:rPr>
      </w:pPr>
      <w:r>
        <w:rPr>
          <w:sz w:val="24"/>
          <w:szCs w:val="24"/>
        </w:rPr>
        <w:t>3. For length = 2 to n:</w:t>
      </w:r>
    </w:p>
    <w:p w14:paraId="50474CB0">
      <w:pPr>
        <w:spacing w:after="60"/>
        <w:rPr>
          <w:sz w:val="24"/>
          <w:szCs w:val="24"/>
        </w:rPr>
      </w:pPr>
      <w:r>
        <w:rPr>
          <w:sz w:val="24"/>
          <w:szCs w:val="24"/>
        </w:rPr>
        <w:t xml:space="preserve">       For i = 0 to n-length:</w:t>
      </w:r>
    </w:p>
    <w:p w14:paraId="22B57BA8">
      <w:pPr>
        <w:spacing w:after="60"/>
        <w:rPr>
          <w:sz w:val="24"/>
          <w:szCs w:val="24"/>
        </w:rPr>
      </w:pPr>
      <w:r>
        <w:rPr>
          <w:sz w:val="24"/>
          <w:szCs w:val="24"/>
        </w:rPr>
        <w:t xml:space="preserve">           j = i + length - 1</w:t>
      </w:r>
    </w:p>
    <w:p w14:paraId="66B69490">
      <w:pPr>
        <w:spacing w:after="60"/>
        <w:rPr>
          <w:sz w:val="24"/>
          <w:szCs w:val="24"/>
        </w:rPr>
      </w:pPr>
      <w:r>
        <w:rPr>
          <w:sz w:val="24"/>
          <w:szCs w:val="24"/>
        </w:rPr>
        <w:t xml:space="preserve">           cost[i][j] = infinity</w:t>
      </w:r>
    </w:p>
    <w:p w14:paraId="40AC7CEC">
      <w:pPr>
        <w:spacing w:after="60"/>
        <w:rPr>
          <w:sz w:val="24"/>
          <w:szCs w:val="24"/>
        </w:rPr>
      </w:pPr>
      <w:r>
        <w:rPr>
          <w:sz w:val="24"/>
          <w:szCs w:val="24"/>
        </w:rPr>
        <w:t xml:space="preserve">           sum = frequency of keys from i to j</w:t>
      </w:r>
    </w:p>
    <w:p w14:paraId="20277821">
      <w:pPr>
        <w:spacing w:after="60"/>
        <w:rPr>
          <w:sz w:val="24"/>
          <w:szCs w:val="24"/>
        </w:rPr>
      </w:pPr>
    </w:p>
    <w:p w14:paraId="597DFE67">
      <w:pPr>
        <w:spacing w:after="60"/>
        <w:rPr>
          <w:sz w:val="24"/>
          <w:szCs w:val="24"/>
        </w:rPr>
      </w:pPr>
      <w:r>
        <w:rPr>
          <w:sz w:val="24"/>
          <w:szCs w:val="24"/>
        </w:rPr>
        <w:t xml:space="preserve">           For r = i to j:</w:t>
      </w:r>
    </w:p>
    <w:p w14:paraId="626A6846">
      <w:pPr>
        <w:spacing w:after="60"/>
        <w:rPr>
          <w:sz w:val="24"/>
          <w:szCs w:val="24"/>
        </w:rPr>
      </w:pPr>
      <w:r>
        <w:rPr>
          <w:sz w:val="24"/>
          <w:szCs w:val="24"/>
        </w:rPr>
        <w:t xml:space="preserve">               leftCost = 0</w:t>
      </w:r>
    </w:p>
    <w:p w14:paraId="394F5C7F">
      <w:pPr>
        <w:spacing w:after="60"/>
        <w:rPr>
          <w:sz w:val="24"/>
          <w:szCs w:val="24"/>
        </w:rPr>
      </w:pPr>
      <w:r>
        <w:rPr>
          <w:sz w:val="24"/>
          <w:szCs w:val="24"/>
        </w:rPr>
        <w:t xml:space="preserve">               If r &gt; i:</w:t>
      </w:r>
    </w:p>
    <w:p w14:paraId="5F9CD000">
      <w:pPr>
        <w:spacing w:after="60"/>
        <w:rPr>
          <w:sz w:val="24"/>
          <w:szCs w:val="24"/>
        </w:rPr>
      </w:pPr>
      <w:r>
        <w:rPr>
          <w:sz w:val="24"/>
          <w:szCs w:val="24"/>
        </w:rPr>
        <w:t xml:space="preserve">                   leftCost = cost[i][r-1]</w:t>
      </w:r>
    </w:p>
    <w:p w14:paraId="2A276183">
      <w:pPr>
        <w:spacing w:after="60"/>
        <w:rPr>
          <w:sz w:val="24"/>
          <w:szCs w:val="24"/>
        </w:rPr>
      </w:pPr>
    </w:p>
    <w:p w14:paraId="6768C6DD">
      <w:pPr>
        <w:spacing w:after="60"/>
        <w:rPr>
          <w:sz w:val="24"/>
          <w:szCs w:val="24"/>
        </w:rPr>
      </w:pPr>
      <w:r>
        <w:rPr>
          <w:sz w:val="24"/>
          <w:szCs w:val="24"/>
        </w:rPr>
        <w:t xml:space="preserve">               rightCost = 0</w:t>
      </w:r>
    </w:p>
    <w:p w14:paraId="5792E0B9">
      <w:pPr>
        <w:spacing w:after="60"/>
        <w:rPr>
          <w:sz w:val="24"/>
          <w:szCs w:val="24"/>
        </w:rPr>
      </w:pPr>
      <w:r>
        <w:rPr>
          <w:sz w:val="24"/>
          <w:szCs w:val="24"/>
        </w:rPr>
        <w:t xml:space="preserve">               If r &lt; j:</w:t>
      </w:r>
    </w:p>
    <w:p w14:paraId="060A8771">
      <w:pPr>
        <w:spacing w:after="60"/>
        <w:rPr>
          <w:sz w:val="24"/>
          <w:szCs w:val="24"/>
        </w:rPr>
      </w:pPr>
      <w:r>
        <w:rPr>
          <w:sz w:val="24"/>
          <w:szCs w:val="24"/>
        </w:rPr>
        <w:t xml:space="preserve">                   rightCost = cost[r+1][j]</w:t>
      </w:r>
    </w:p>
    <w:p w14:paraId="51236194">
      <w:pPr>
        <w:spacing w:after="60"/>
        <w:rPr>
          <w:sz w:val="24"/>
          <w:szCs w:val="24"/>
        </w:rPr>
      </w:pPr>
    </w:p>
    <w:p w14:paraId="2D4812B0">
      <w:pPr>
        <w:spacing w:after="60"/>
        <w:rPr>
          <w:sz w:val="24"/>
          <w:szCs w:val="24"/>
        </w:rPr>
      </w:pPr>
      <w:r>
        <w:rPr>
          <w:sz w:val="24"/>
          <w:szCs w:val="24"/>
        </w:rPr>
        <w:t xml:space="preserve">               totalCost = leftCost + rightCost + sum</w:t>
      </w:r>
    </w:p>
    <w:p w14:paraId="4D936CD9">
      <w:pPr>
        <w:spacing w:after="60"/>
        <w:rPr>
          <w:sz w:val="24"/>
          <w:szCs w:val="24"/>
        </w:rPr>
      </w:pPr>
    </w:p>
    <w:p w14:paraId="4712DD35">
      <w:pPr>
        <w:spacing w:after="60"/>
        <w:rPr>
          <w:sz w:val="24"/>
          <w:szCs w:val="24"/>
        </w:rPr>
      </w:pPr>
      <w:r>
        <w:rPr>
          <w:sz w:val="24"/>
          <w:szCs w:val="24"/>
        </w:rPr>
        <w:t xml:space="preserve">               cost[i][j] = minimum(cost[i][j], totalCost)</w:t>
      </w:r>
    </w:p>
    <w:p w14:paraId="4363B3DD">
      <w:pPr>
        <w:spacing w:after="60"/>
        <w:rPr>
          <w:sz w:val="24"/>
          <w:szCs w:val="24"/>
        </w:rPr>
      </w:pPr>
    </w:p>
    <w:p w14:paraId="5FDBA042">
      <w:pPr>
        <w:spacing w:after="60"/>
        <w:rPr>
          <w:sz w:val="24"/>
          <w:szCs w:val="24"/>
        </w:rPr>
      </w:pPr>
      <w:r>
        <w:rPr>
          <w:sz w:val="24"/>
          <w:szCs w:val="24"/>
        </w:rPr>
        <w:t>4. Return cost[0][n-1].</w:t>
      </w:r>
    </w:p>
    <w:p w14:paraId="33BEE1D3">
      <w:pPr>
        <w:spacing w:after="60"/>
        <w:rPr>
          <w:sz w:val="24"/>
          <w:szCs w:val="24"/>
        </w:rPr>
      </w:pPr>
      <w:r>
        <w:rPr>
          <w:sz w:val="24"/>
          <w:szCs w:val="24"/>
        </w:rPr>
        <w:t>END</w:t>
      </w:r>
    </w:p>
    <w:p w14:paraId="3A666BD6">
      <w:pPr>
        <w:spacing w:before="160"/>
        <w:rPr>
          <w:sz w:val="24"/>
          <w:szCs w:val="24"/>
        </w:rPr>
      </w:pPr>
      <w:r>
        <w:rPr>
          <w:b/>
          <w:sz w:val="24"/>
          <w:szCs w:val="24"/>
        </w:rPr>
        <w:t>7. Sample Input</w:t>
      </w:r>
    </w:p>
    <w:p w14:paraId="2885FB66">
      <w:pPr>
        <w:spacing w:after="60"/>
        <w:rPr>
          <w:sz w:val="24"/>
          <w:szCs w:val="24"/>
        </w:rPr>
      </w:pPr>
      <w:r>
        <w:rPr>
          <w:sz w:val="24"/>
          <w:szCs w:val="24"/>
        </w:rPr>
        <w:t>n = 3</w:t>
      </w:r>
    </w:p>
    <w:p w14:paraId="6AD89600">
      <w:pPr>
        <w:spacing w:after="60"/>
        <w:rPr>
          <w:sz w:val="24"/>
          <w:szCs w:val="24"/>
        </w:rPr>
      </w:pPr>
      <w:r>
        <w:rPr>
          <w:sz w:val="24"/>
          <w:szCs w:val="24"/>
        </w:rPr>
        <w:t>Keys = 10 12 20</w:t>
      </w:r>
    </w:p>
    <w:p w14:paraId="6890B861">
      <w:pPr>
        <w:spacing w:after="60"/>
        <w:rPr>
          <w:sz w:val="24"/>
          <w:szCs w:val="24"/>
        </w:rPr>
      </w:pPr>
      <w:r>
        <w:rPr>
          <w:sz w:val="24"/>
          <w:szCs w:val="24"/>
        </w:rPr>
        <w:t>Freq = 34 8 50</w:t>
      </w:r>
    </w:p>
    <w:p w14:paraId="17FE855C">
      <w:pPr>
        <w:spacing w:before="160"/>
        <w:rPr>
          <w:sz w:val="24"/>
          <w:szCs w:val="24"/>
        </w:rPr>
      </w:pPr>
      <w:r>
        <w:rPr>
          <w:b/>
          <w:sz w:val="24"/>
          <w:szCs w:val="24"/>
        </w:rPr>
        <w:t>8. Sample Calculation</w:t>
      </w:r>
    </w:p>
    <w:p w14:paraId="50F58FBD">
      <w:pPr>
        <w:spacing w:after="60"/>
        <w:rPr>
          <w:sz w:val="24"/>
          <w:szCs w:val="24"/>
        </w:rPr>
      </w:pPr>
      <w:r>
        <w:rPr>
          <w:sz w:val="24"/>
          <w:szCs w:val="24"/>
        </w:rPr>
        <w:t>Individual keys:</w:t>
      </w:r>
    </w:p>
    <w:p w14:paraId="2ADB32B3">
      <w:pPr>
        <w:spacing w:after="60"/>
        <w:rPr>
          <w:sz w:val="24"/>
          <w:szCs w:val="24"/>
        </w:rPr>
      </w:pPr>
      <w:r>
        <w:rPr>
          <w:sz w:val="24"/>
          <w:szCs w:val="24"/>
        </w:rPr>
        <w:t>Cost(10) = 34</w:t>
      </w:r>
    </w:p>
    <w:p w14:paraId="7A2CCBCB">
      <w:pPr>
        <w:spacing w:after="60"/>
        <w:rPr>
          <w:sz w:val="24"/>
          <w:szCs w:val="24"/>
        </w:rPr>
      </w:pPr>
      <w:r>
        <w:rPr>
          <w:sz w:val="24"/>
          <w:szCs w:val="24"/>
        </w:rPr>
        <w:t>Cost(12) = 8</w:t>
      </w:r>
    </w:p>
    <w:p w14:paraId="1B33899F">
      <w:pPr>
        <w:spacing w:after="60"/>
        <w:rPr>
          <w:sz w:val="24"/>
          <w:szCs w:val="24"/>
        </w:rPr>
      </w:pPr>
      <w:r>
        <w:rPr>
          <w:sz w:val="24"/>
          <w:szCs w:val="24"/>
        </w:rPr>
        <w:t>Cost(20) = 50</w:t>
      </w:r>
    </w:p>
    <w:p w14:paraId="6365FC0A">
      <w:pPr>
        <w:spacing w:after="60"/>
        <w:rPr>
          <w:sz w:val="24"/>
          <w:szCs w:val="24"/>
        </w:rPr>
      </w:pPr>
    </w:p>
    <w:p w14:paraId="07D7FCCE">
      <w:pPr>
        <w:spacing w:after="60"/>
        <w:rPr>
          <w:sz w:val="24"/>
          <w:szCs w:val="24"/>
        </w:rPr>
      </w:pPr>
      <w:r>
        <w:rPr>
          <w:sz w:val="24"/>
          <w:szCs w:val="24"/>
        </w:rPr>
        <w:t>For keys 10 and 12:</w:t>
      </w:r>
    </w:p>
    <w:p w14:paraId="3E760211">
      <w:pPr>
        <w:spacing w:after="60"/>
        <w:rPr>
          <w:sz w:val="24"/>
          <w:szCs w:val="24"/>
        </w:rPr>
      </w:pPr>
      <w:r>
        <w:rPr>
          <w:sz w:val="24"/>
          <w:szCs w:val="24"/>
        </w:rPr>
        <w:t>Total Frequency = 34 + 8 = 42</w:t>
      </w:r>
    </w:p>
    <w:p w14:paraId="75D3D030">
      <w:pPr>
        <w:spacing w:after="60"/>
        <w:rPr>
          <w:sz w:val="24"/>
          <w:szCs w:val="24"/>
        </w:rPr>
      </w:pPr>
      <w:r>
        <w:rPr>
          <w:sz w:val="24"/>
          <w:szCs w:val="24"/>
        </w:rPr>
        <w:t>Root 10: Cost = 34 + (8 + 42) = 84</w:t>
      </w:r>
    </w:p>
    <w:p w14:paraId="44E0047B">
      <w:pPr>
        <w:spacing w:after="60"/>
        <w:rPr>
          <w:sz w:val="24"/>
          <w:szCs w:val="24"/>
        </w:rPr>
      </w:pPr>
      <w:r>
        <w:rPr>
          <w:sz w:val="24"/>
          <w:szCs w:val="24"/>
        </w:rPr>
        <w:t>Root 12: Cost = 8 + (34 + 42) = 84</w:t>
      </w:r>
    </w:p>
    <w:p w14:paraId="7AFA665D">
      <w:pPr>
        <w:spacing w:after="60"/>
        <w:rPr>
          <w:sz w:val="24"/>
          <w:szCs w:val="24"/>
        </w:rPr>
      </w:pPr>
      <w:r>
        <w:rPr>
          <w:sz w:val="24"/>
          <w:szCs w:val="24"/>
        </w:rPr>
        <w:t>Minimum Cost = 84</w:t>
      </w:r>
    </w:p>
    <w:p w14:paraId="2D19202C">
      <w:pPr>
        <w:spacing w:after="60"/>
        <w:rPr>
          <w:sz w:val="24"/>
          <w:szCs w:val="24"/>
        </w:rPr>
      </w:pPr>
    </w:p>
    <w:p w14:paraId="1207C1A4">
      <w:pPr>
        <w:spacing w:after="60"/>
        <w:rPr>
          <w:sz w:val="24"/>
          <w:szCs w:val="24"/>
        </w:rPr>
      </w:pPr>
      <w:r>
        <w:rPr>
          <w:sz w:val="24"/>
          <w:szCs w:val="24"/>
        </w:rPr>
        <w:t>For keys 12 and 20:</w:t>
      </w:r>
    </w:p>
    <w:p w14:paraId="57FAD7AF">
      <w:pPr>
        <w:spacing w:after="60"/>
        <w:rPr>
          <w:sz w:val="24"/>
          <w:szCs w:val="24"/>
        </w:rPr>
      </w:pPr>
      <w:r>
        <w:rPr>
          <w:sz w:val="24"/>
          <w:szCs w:val="24"/>
        </w:rPr>
        <w:t>Total Frequency = 8 + 50 = 58</w:t>
      </w:r>
    </w:p>
    <w:p w14:paraId="0CFB2585">
      <w:pPr>
        <w:spacing w:after="60"/>
        <w:rPr>
          <w:sz w:val="24"/>
          <w:szCs w:val="24"/>
        </w:rPr>
      </w:pPr>
      <w:r>
        <w:rPr>
          <w:sz w:val="24"/>
          <w:szCs w:val="24"/>
        </w:rPr>
        <w:t>Root 12: Cost = 8 + (50 + 58) = 116</w:t>
      </w:r>
    </w:p>
    <w:p w14:paraId="2BFAD829">
      <w:pPr>
        <w:spacing w:after="60"/>
        <w:rPr>
          <w:sz w:val="24"/>
          <w:szCs w:val="24"/>
        </w:rPr>
      </w:pPr>
      <w:r>
        <w:rPr>
          <w:sz w:val="24"/>
          <w:szCs w:val="24"/>
        </w:rPr>
        <w:t>Root 20: Cost = 50 + (8 + 58) = 116</w:t>
      </w:r>
    </w:p>
    <w:p w14:paraId="5B2D9E80">
      <w:pPr>
        <w:spacing w:after="60"/>
        <w:rPr>
          <w:sz w:val="24"/>
          <w:szCs w:val="24"/>
        </w:rPr>
      </w:pPr>
      <w:r>
        <w:rPr>
          <w:sz w:val="24"/>
          <w:szCs w:val="24"/>
        </w:rPr>
        <w:t>Minimum Cost = 116</w:t>
      </w:r>
    </w:p>
    <w:p w14:paraId="77E2062F">
      <w:pPr>
        <w:spacing w:after="60"/>
        <w:rPr>
          <w:sz w:val="24"/>
          <w:szCs w:val="24"/>
        </w:rPr>
      </w:pPr>
    </w:p>
    <w:p w14:paraId="7432FC47">
      <w:pPr>
        <w:spacing w:after="60"/>
        <w:rPr>
          <w:sz w:val="24"/>
          <w:szCs w:val="24"/>
        </w:rPr>
      </w:pPr>
      <w:r>
        <w:rPr>
          <w:sz w:val="24"/>
          <w:szCs w:val="24"/>
        </w:rPr>
        <w:t>For all three keys, the Dynamic Programming approach evaluates every possible root and selects the arrangement with minimum total cost.</w:t>
      </w:r>
    </w:p>
    <w:p w14:paraId="7CC1D70E">
      <w:pPr>
        <w:spacing w:after="60"/>
        <w:rPr>
          <w:sz w:val="24"/>
          <w:szCs w:val="24"/>
        </w:rPr>
      </w:pPr>
    </w:p>
    <w:p w14:paraId="678294C1">
      <w:pPr>
        <w:spacing w:after="60"/>
        <w:rPr>
          <w:sz w:val="24"/>
          <w:szCs w:val="24"/>
        </w:rPr>
      </w:pPr>
      <w:r>
        <w:rPr>
          <w:sz w:val="24"/>
          <w:szCs w:val="24"/>
        </w:rPr>
        <w:t>Expected output for the given problem:</w:t>
      </w:r>
    </w:p>
    <w:p w14:paraId="7A057954">
      <w:pPr>
        <w:spacing w:after="60"/>
        <w:rPr>
          <w:sz w:val="24"/>
          <w:szCs w:val="24"/>
        </w:rPr>
      </w:pPr>
      <w:r>
        <w:rPr>
          <w:sz w:val="24"/>
          <w:szCs w:val="24"/>
        </w:rPr>
        <w:t>Minimum Cost = 142</w:t>
      </w:r>
    </w:p>
    <w:p w14:paraId="2A38C3C4">
      <w:pPr>
        <w:spacing w:before="160"/>
        <w:rPr>
          <w:b/>
          <w:sz w:val="24"/>
          <w:szCs w:val="24"/>
        </w:rPr>
      </w:pPr>
    </w:p>
    <w:p w14:paraId="5E422492">
      <w:pPr>
        <w:spacing w:before="160"/>
        <w:rPr>
          <w:b/>
          <w:sz w:val="24"/>
          <w:szCs w:val="24"/>
        </w:rPr>
      </w:pPr>
    </w:p>
    <w:p w14:paraId="4995C9C5">
      <w:pPr>
        <w:spacing w:before="160"/>
        <w:rPr>
          <w:b/>
          <w:sz w:val="24"/>
          <w:szCs w:val="24"/>
        </w:rPr>
      </w:pPr>
    </w:p>
    <w:p w14:paraId="44C49E65">
      <w:pPr>
        <w:spacing w:before="160"/>
        <w:rPr>
          <w:b/>
          <w:sz w:val="24"/>
          <w:szCs w:val="24"/>
        </w:rPr>
      </w:pPr>
    </w:p>
    <w:p w14:paraId="56B1A5CA">
      <w:pPr>
        <w:spacing w:before="160"/>
        <w:rPr>
          <w:sz w:val="24"/>
          <w:szCs w:val="24"/>
        </w:rPr>
      </w:pPr>
      <w:r>
        <w:rPr>
          <w:b/>
          <w:sz w:val="24"/>
          <w:szCs w:val="24"/>
        </w:rPr>
        <w:t>9. Sample Output</w:t>
      </w:r>
    </w:p>
    <w:p w14:paraId="0EB34B37">
      <w:pPr>
        <w:spacing w:before="160"/>
        <w:rPr>
          <w:b/>
          <w:sz w:val="24"/>
          <w:szCs w:val="24"/>
        </w:rPr>
      </w:pPr>
      <w:r>
        <w:drawing>
          <wp:inline distT="0" distB="0" distL="114300" distR="114300">
            <wp:extent cx="3206750" cy="14541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206750" cy="1454150"/>
                    </a:xfrm>
                    <a:prstGeom prst="rect">
                      <a:avLst/>
                    </a:prstGeom>
                    <a:noFill/>
                    <a:ln>
                      <a:noFill/>
                    </a:ln>
                  </pic:spPr>
                </pic:pic>
              </a:graphicData>
            </a:graphic>
          </wp:inline>
        </w:drawing>
      </w:r>
    </w:p>
    <w:p w14:paraId="2784FBF9">
      <w:pPr>
        <w:spacing w:before="160"/>
        <w:rPr>
          <w:sz w:val="24"/>
          <w:szCs w:val="24"/>
        </w:rPr>
      </w:pPr>
      <w:r>
        <w:rPr>
          <w:b/>
          <w:sz w:val="24"/>
          <w:szCs w:val="24"/>
        </w:rPr>
        <w:t>10. Complexity Analysis</w:t>
      </w:r>
    </w:p>
    <w:p w14:paraId="3F1AA460">
      <w:pPr>
        <w:spacing w:after="60"/>
        <w:rPr>
          <w:sz w:val="24"/>
          <w:szCs w:val="24"/>
        </w:rPr>
      </w:pPr>
      <w:r>
        <w:rPr>
          <w:sz w:val="24"/>
          <w:szCs w:val="24"/>
        </w:rPr>
        <w:t>Time Complexity = O(n³)</w:t>
      </w:r>
    </w:p>
    <w:p w14:paraId="131B0268">
      <w:pPr>
        <w:spacing w:after="60"/>
        <w:rPr>
          <w:sz w:val="24"/>
          <w:szCs w:val="24"/>
        </w:rPr>
      </w:pPr>
    </w:p>
    <w:p w14:paraId="1227FFD4">
      <w:pPr>
        <w:spacing w:after="60"/>
        <w:rPr>
          <w:sz w:val="24"/>
          <w:szCs w:val="24"/>
        </w:rPr>
      </w:pPr>
      <w:r>
        <w:rPr>
          <w:sz w:val="24"/>
          <w:szCs w:val="24"/>
        </w:rPr>
        <w:t>For every range of keys, all possible keys are considered as the root.</w:t>
      </w:r>
    </w:p>
    <w:p w14:paraId="61CE4C57">
      <w:pPr>
        <w:spacing w:after="60"/>
        <w:rPr>
          <w:sz w:val="24"/>
          <w:szCs w:val="24"/>
        </w:rPr>
      </w:pPr>
    </w:p>
    <w:p w14:paraId="51A595F8">
      <w:pPr>
        <w:spacing w:after="60"/>
        <w:rPr>
          <w:sz w:val="24"/>
          <w:szCs w:val="24"/>
        </w:rPr>
      </w:pPr>
      <w:r>
        <w:rPr>
          <w:sz w:val="24"/>
          <w:szCs w:val="24"/>
        </w:rPr>
        <w:t>Space Complexity = O(n²)</w:t>
      </w:r>
    </w:p>
    <w:p w14:paraId="5AD6C6A5">
      <w:pPr>
        <w:spacing w:after="60"/>
        <w:rPr>
          <w:sz w:val="24"/>
          <w:szCs w:val="24"/>
        </w:rPr>
      </w:pPr>
    </w:p>
    <w:p w14:paraId="4F044D7B">
      <w:pPr>
        <w:spacing w:after="60"/>
        <w:rPr>
          <w:sz w:val="24"/>
          <w:szCs w:val="24"/>
        </w:rPr>
      </w:pPr>
      <w:r>
        <w:rPr>
          <w:sz w:val="24"/>
          <w:szCs w:val="24"/>
        </w:rPr>
        <w:t>A two-dimensional dynamic programming table of size n × n is used.</w:t>
      </w:r>
    </w:p>
    <w:p w14:paraId="73E6E0AC">
      <w:pPr>
        <w:spacing w:before="160"/>
        <w:rPr>
          <w:sz w:val="24"/>
          <w:szCs w:val="24"/>
        </w:rPr>
      </w:pPr>
      <w:r>
        <w:rPr>
          <w:b/>
          <w:sz w:val="24"/>
          <w:szCs w:val="24"/>
        </w:rPr>
        <w:t>11. Advantages</w:t>
      </w:r>
    </w:p>
    <w:p w14:paraId="4D51BFD1">
      <w:pPr>
        <w:spacing w:after="60"/>
        <w:rPr>
          <w:sz w:val="24"/>
          <w:szCs w:val="24"/>
        </w:rPr>
      </w:pPr>
      <w:r>
        <w:rPr>
          <w:sz w:val="24"/>
          <w:szCs w:val="24"/>
        </w:rPr>
        <w:t>1. Reduces the average search cost.</w:t>
      </w:r>
    </w:p>
    <w:p w14:paraId="304DBB85">
      <w:pPr>
        <w:spacing w:after="60"/>
        <w:rPr>
          <w:sz w:val="24"/>
          <w:szCs w:val="24"/>
        </w:rPr>
      </w:pPr>
      <w:r>
        <w:rPr>
          <w:sz w:val="24"/>
          <w:szCs w:val="24"/>
        </w:rPr>
        <w:t>2. Gives importance to frequently accessed keys.</w:t>
      </w:r>
    </w:p>
    <w:p w14:paraId="5FC4CE36">
      <w:pPr>
        <w:spacing w:after="60"/>
        <w:rPr>
          <w:sz w:val="24"/>
          <w:szCs w:val="24"/>
        </w:rPr>
      </w:pPr>
      <w:r>
        <w:rPr>
          <w:sz w:val="24"/>
          <w:szCs w:val="24"/>
        </w:rPr>
        <w:t>3. Avoids repeated calculations using Dynamic Programming.</w:t>
      </w:r>
    </w:p>
    <w:p w14:paraId="13474D2E">
      <w:pPr>
        <w:spacing w:after="60"/>
        <w:rPr>
          <w:sz w:val="24"/>
          <w:szCs w:val="24"/>
        </w:rPr>
      </w:pPr>
      <w:r>
        <w:rPr>
          <w:sz w:val="24"/>
          <w:szCs w:val="24"/>
        </w:rPr>
        <w:t>4. Useful for databases and search systems.</w:t>
      </w:r>
    </w:p>
    <w:p w14:paraId="4711A743">
      <w:pPr>
        <w:spacing w:after="60"/>
        <w:rPr>
          <w:sz w:val="24"/>
          <w:szCs w:val="24"/>
        </w:rPr>
      </w:pPr>
      <w:r>
        <w:rPr>
          <w:sz w:val="24"/>
          <w:szCs w:val="24"/>
        </w:rPr>
        <w:t>5. Produces an efficient tree when access frequencies are known.</w:t>
      </w:r>
    </w:p>
    <w:p w14:paraId="50D53824">
      <w:pPr>
        <w:spacing w:before="160"/>
        <w:rPr>
          <w:sz w:val="24"/>
          <w:szCs w:val="24"/>
        </w:rPr>
      </w:pPr>
      <w:r>
        <w:rPr>
          <w:b/>
          <w:sz w:val="24"/>
          <w:szCs w:val="24"/>
        </w:rPr>
        <w:t>12. Applications</w:t>
      </w:r>
    </w:p>
    <w:p w14:paraId="1D0F4F06">
      <w:pPr>
        <w:spacing w:after="60"/>
        <w:rPr>
          <w:sz w:val="24"/>
          <w:szCs w:val="24"/>
        </w:rPr>
      </w:pPr>
      <w:r>
        <w:rPr>
          <w:sz w:val="24"/>
          <w:szCs w:val="24"/>
        </w:rPr>
        <w:t>• Database indexing</w:t>
      </w:r>
    </w:p>
    <w:p w14:paraId="61B56D50">
      <w:pPr>
        <w:spacing w:after="60"/>
        <w:rPr>
          <w:sz w:val="24"/>
          <w:szCs w:val="24"/>
        </w:rPr>
      </w:pPr>
      <w:r>
        <w:rPr>
          <w:sz w:val="24"/>
          <w:szCs w:val="24"/>
        </w:rPr>
        <w:t>• Symbol tables</w:t>
      </w:r>
    </w:p>
    <w:p w14:paraId="4393C0E6">
      <w:pPr>
        <w:spacing w:after="60"/>
        <w:rPr>
          <w:sz w:val="24"/>
          <w:szCs w:val="24"/>
        </w:rPr>
      </w:pPr>
      <w:r>
        <w:rPr>
          <w:sz w:val="24"/>
          <w:szCs w:val="24"/>
        </w:rPr>
        <w:t>• Dictionary applications</w:t>
      </w:r>
    </w:p>
    <w:p w14:paraId="542BD12F">
      <w:pPr>
        <w:spacing w:after="60"/>
        <w:rPr>
          <w:sz w:val="24"/>
          <w:szCs w:val="24"/>
        </w:rPr>
      </w:pPr>
      <w:r>
        <w:rPr>
          <w:sz w:val="24"/>
          <w:szCs w:val="24"/>
        </w:rPr>
        <w:t>• Compiler design</w:t>
      </w:r>
    </w:p>
    <w:p w14:paraId="3A9E076E">
      <w:pPr>
        <w:spacing w:after="60"/>
        <w:rPr>
          <w:sz w:val="24"/>
          <w:szCs w:val="24"/>
        </w:rPr>
      </w:pPr>
      <w:r>
        <w:rPr>
          <w:sz w:val="24"/>
          <w:szCs w:val="24"/>
        </w:rPr>
        <w:t>• Searching frequently accessed records</w:t>
      </w:r>
    </w:p>
    <w:p w14:paraId="6D366A3D">
      <w:pPr>
        <w:spacing w:after="60"/>
        <w:rPr>
          <w:sz w:val="24"/>
          <w:szCs w:val="24"/>
        </w:rPr>
      </w:pPr>
      <w:r>
        <w:rPr>
          <w:sz w:val="24"/>
          <w:szCs w:val="24"/>
        </w:rPr>
        <w:t>• Information retrieval systems</w:t>
      </w:r>
    </w:p>
    <w:p w14:paraId="0D0F176F">
      <w:pPr>
        <w:spacing w:before="160"/>
        <w:rPr>
          <w:b/>
          <w:sz w:val="24"/>
          <w:szCs w:val="24"/>
        </w:rPr>
      </w:pPr>
    </w:p>
    <w:p w14:paraId="1C2CFBAA">
      <w:pPr>
        <w:spacing w:before="160"/>
        <w:rPr>
          <w:b/>
          <w:sz w:val="24"/>
          <w:szCs w:val="24"/>
        </w:rPr>
      </w:pPr>
    </w:p>
    <w:p w14:paraId="07727A8A">
      <w:pPr>
        <w:spacing w:before="160"/>
        <w:rPr>
          <w:sz w:val="24"/>
          <w:szCs w:val="24"/>
        </w:rPr>
      </w:pPr>
      <w:bookmarkStart w:id="0" w:name="_GoBack"/>
      <w:bookmarkEnd w:id="0"/>
      <w:r>
        <w:rPr>
          <w:b/>
          <w:sz w:val="24"/>
          <w:szCs w:val="24"/>
        </w:rPr>
        <w:t>13. Result</w:t>
      </w:r>
    </w:p>
    <w:p w14:paraId="678F55E1">
      <w:pPr>
        <w:spacing w:after="60"/>
        <w:rPr>
          <w:sz w:val="24"/>
          <w:szCs w:val="24"/>
        </w:rPr>
      </w:pPr>
      <w:r>
        <w:rPr>
          <w:sz w:val="24"/>
          <w:szCs w:val="24"/>
        </w:rPr>
        <w:t>The Optimal Binary Search Tree problem was successfully solved using the Dynamic Programming technique. The algorithm considers the access frequency of each key and evaluates different possible roots to minimize the expected search cost.</w:t>
      </w:r>
    </w:p>
    <w:p w14:paraId="02DF916E">
      <w:pPr>
        <w:spacing w:after="60"/>
        <w:rPr>
          <w:sz w:val="24"/>
          <w:szCs w:val="24"/>
        </w:rPr>
      </w:pPr>
    </w:p>
    <w:p w14:paraId="0C160895">
      <w:pPr>
        <w:spacing w:after="60"/>
        <w:rPr>
          <w:sz w:val="24"/>
          <w:szCs w:val="24"/>
        </w:rPr>
      </w:pPr>
      <w:r>
        <w:rPr>
          <w:sz w:val="24"/>
          <w:szCs w:val="24"/>
        </w:rPr>
        <w:t>For the given sample input, the specified expected minimum cost is:</w:t>
      </w:r>
    </w:p>
    <w:p w14:paraId="0453FD3F">
      <w:pPr>
        <w:spacing w:after="60"/>
        <w:rPr>
          <w:sz w:val="24"/>
          <w:szCs w:val="24"/>
        </w:rPr>
      </w:pPr>
      <w:r>
        <w:rPr>
          <w:sz w:val="24"/>
          <w:szCs w:val="24"/>
        </w:rPr>
        <w:t>Minimum Cost = 142</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E7B48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672</Words>
  <Characters>3066</Characters>
  <Lines>0</Lines>
  <Paragraphs>0</Paragraphs>
  <TotalTime>6</TotalTime>
  <ScaleCrop>false</ScaleCrop>
  <LinksUpToDate>false</LinksUpToDate>
  <CharactersWithSpaces>3842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WPS_1774637040</cp:lastModifiedBy>
  <dcterms:modified xsi:type="dcterms:W3CDTF">2026-08-26T16:20:50Z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eyJoZGlkIjoiZGE3Y2I3OTRlNTA1NjUwZGY1NGI3NTM4NWZhMGI4N2IiLCJ1c2VySWQiOiI1NDk3NTc5NTk3MzgifQ==</vt:lpwstr>
  </property>
  <property fmtid="{D5CDD505-2E9C-101B-9397-08002B2CF9AE}" pid="3" name="KSOProductBuildVer">
    <vt:lpwstr>1033-12.1.0.28032</vt:lpwstr>
  </property>
  <property fmtid="{D5CDD505-2E9C-101B-9397-08002B2CF9AE}" pid="4" name="ICV">
    <vt:lpwstr>02E1148FE6B846BFB4EDF27F3F3354C7_13</vt:lpwstr>
  </property>
</Properties>
</file>